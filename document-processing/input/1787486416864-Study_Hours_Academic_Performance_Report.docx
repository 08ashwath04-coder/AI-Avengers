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D5909">
      <w:pP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</w:pPr>
      <w: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  <w:t>NAME: AJAY T</w:t>
      </w:r>
      <w:bookmarkStart w:id="0" w:name="_GoBack"/>
      <w:bookmarkEnd w:id="0"/>
    </w:p>
    <w:p w14:paraId="4F0DF0D3">
      <w:pP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</w:pPr>
    </w:p>
    <w:p w14:paraId="0E925010">
      <w:pP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</w:pPr>
      <w: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  <w:t>REG NO: 927625BAD005</w:t>
      </w:r>
    </w:p>
    <w:p w14:paraId="3E68DF6A">
      <w:pP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</w:pPr>
    </w:p>
    <w:p w14:paraId="0A3B1D24">
      <w:pP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</w:pPr>
      <w: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  <w:t>CLASS: AI&amp;DS</w:t>
      </w:r>
    </w:p>
    <w:p w14:paraId="4EAA7832">
      <w:pP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</w:pPr>
    </w:p>
    <w:p w14:paraId="36DB5393">
      <w:pP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</w:pPr>
      <w: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  <w:t>SECTION: A</w:t>
      </w:r>
    </w:p>
    <w:p w14:paraId="3A226DD4">
      <w:pPr>
        <w:rPr>
          <w:rFonts w:hint="default" w:ascii="Bahnschrift SemiLight SemiCondensed" w:hAnsi="Bahnschrift SemiLight SemiCondensed" w:cs="Bahnschrift SemiLight SemiCondensed"/>
          <w:b/>
          <w:bCs/>
          <w:sz w:val="36"/>
          <w:szCs w:val="36"/>
          <w:lang w:val="en-US"/>
        </w:rPr>
      </w:pPr>
    </w:p>
    <w:p w14:paraId="5A3D61D3">
      <w:r>
        <w:br w:type="page"/>
      </w:r>
    </w:p>
    <w:p w14:paraId="66B2A07E">
      <w:pPr>
        <w:jc w:val="left"/>
      </w:pPr>
      <w:r>
        <w:rPr>
          <w:b/>
          <w:sz w:val="32"/>
        </w:rPr>
        <w:t>R code:</w:t>
      </w:r>
    </w:p>
    <w:p w14:paraId="0A4F45EF">
      <w:r>
        <w:drawing>
          <wp:inline distT="0" distB="0" distL="114300" distR="114300">
            <wp:extent cx="5943600" cy="30556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E3AC">
      <w:r>
        <w:br w:type="page"/>
      </w:r>
    </w:p>
    <w:p w14:paraId="1FE4F1DB">
      <w:pPr>
        <w:jc w:val="left"/>
      </w:pPr>
      <w:r>
        <w:rPr>
          <w:b/>
          <w:sz w:val="32"/>
        </w:rPr>
        <w:t>R Console Output:</w:t>
      </w:r>
    </w:p>
    <w:p w14:paraId="7C506651">
      <w:r>
        <w:drawing>
          <wp:inline distT="0" distB="0" distL="114300" distR="114300">
            <wp:extent cx="5943600" cy="481647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EAC3">
      <w:r>
        <w:br w:type="page"/>
      </w:r>
    </w:p>
    <w:p w14:paraId="1860B40E">
      <w:pPr>
        <w:jc w:val="left"/>
      </w:pPr>
      <w:r>
        <w:rPr>
          <w:b/>
          <w:sz w:val="32"/>
        </w:rPr>
        <w:t>Output:</w:t>
      </w:r>
    </w:p>
    <w:p w14:paraId="0178F81A">
      <w:r>
        <w:drawing>
          <wp:inline distT="0" distB="0" distL="114300" distR="114300">
            <wp:extent cx="5943600" cy="225361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4642"/>
    <w:p w14:paraId="0B0CF12D">
      <w:r>
        <w:drawing>
          <wp:inline distT="0" distB="0" distL="114300" distR="114300">
            <wp:extent cx="5943600" cy="3952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97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</Words>
  <Characters>28</Characters>
  <Lines>0</Lines>
  <Paragraphs>0</Paragraphs>
  <TotalTime>2</TotalTime>
  <ScaleCrop>false</ScaleCrop>
  <LinksUpToDate>false</LinksUpToDate>
  <CharactersWithSpaces>31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Ashwathadithya</cp:lastModifiedBy>
  <dcterms:modified xsi:type="dcterms:W3CDTF">2026-08-11T14:38:42Z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eyJoZGlkIjoiZGRiN2QwOTcxZDU2NTMyZDNlMThhNWU5ODNlYjM1MDgiLCJ1c2VySWQiOiI1Njc2MDMwODA5NzYifQ==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895C9D169A934FD99B834971411FBC31_12</vt:lpwstr>
  </property>
</Properties>
</file>